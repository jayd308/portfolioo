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3FB25">
      <w:pPr>
        <w:jc w:val="center"/>
      </w:pPr>
      <w:r>
        <w:rPr>
          <w:b/>
          <w:sz w:val="36"/>
        </w:rPr>
        <w:t>NSHIMIYIMANA JEAN DAMOUR</w:t>
      </w:r>
    </w:p>
    <w:p w14:paraId="7044EDED">
      <w:pPr>
        <w:jc w:val="center"/>
      </w:pPr>
      <w:r>
        <w:rPr>
          <w:b/>
          <w:sz w:val="21"/>
        </w:rPr>
        <w:t>Level 5 Software Development Student | Junior Software Developer | IT Support</w:t>
      </w:r>
    </w:p>
    <w:p w14:paraId="1D7EBA09">
      <w:pPr>
        <w:jc w:val="center"/>
      </w:pPr>
      <w:r>
        <w:t>Kigali, Rwanda  |  +250 754 52115 (Call/WhatsApp)  |  jeandamour157@gmail.com</w:t>
      </w:r>
      <w:r>
        <w:br w:type="textWrapping"/>
      </w:r>
      <w:r>
        <w:t>Portfolio: https://jeandamour.vercel.app/  |  GitHub: https://github.com/jayd308</w:t>
      </w:r>
    </w:p>
    <w:p w14:paraId="48AB83E9">
      <w:pPr>
        <w:spacing w:before="120" w:after="40"/>
      </w:pPr>
      <w:r>
        <w:rPr>
          <w:b/>
          <w:sz w:val="22"/>
        </w:rPr>
        <w:t>PROFESSIONAL PROFILE</w:t>
      </w:r>
    </w:p>
    <w:p w14:paraId="5E8E28B0">
      <w:pPr>
        <w:spacing w:after="40"/>
      </w:pPr>
      <w:r>
        <w:t>Motivated Level 5 Software Development student with practical experience building web applications, REST APIs, database-driven systems, and technology projects. Skilled in JavaScript, React.js, Node.js, MongoDB, Python, and modern web development. Strong problem-solving and self-learning ability, with an interest in software development, IT support, ICT systems, data, and technology-related roles. Open to learning new tools and contributing to a professional team.</w:t>
      </w:r>
    </w:p>
    <w:p w14:paraId="5F6A6E1D">
      <w:pPr>
        <w:spacing w:before="120" w:after="40"/>
      </w:pPr>
      <w:r>
        <w:rPr>
          <w:b/>
          <w:sz w:val="22"/>
        </w:rPr>
        <w:t>TECHNICAL SKILLS</w:t>
      </w:r>
    </w:p>
    <w:p w14:paraId="0DEC8FA2">
      <w:pPr>
        <w:pStyle w:val="23"/>
        <w:spacing w:after="20"/>
      </w:pPr>
      <w:r>
        <w:t>Programming &amp; Web: JavaScript, HTML5, CSS3, React.js, Node.js, Express.js</w:t>
      </w:r>
    </w:p>
    <w:p w14:paraId="06115D8A">
      <w:pPr>
        <w:pStyle w:val="23"/>
        <w:spacing w:after="20"/>
      </w:pPr>
      <w:r>
        <w:t>Backend &amp; APIs: REST APIs, authentication, MVC architecture, ES Modules</w:t>
      </w:r>
    </w:p>
    <w:p w14:paraId="1FBC55E5">
      <w:pPr>
        <w:pStyle w:val="23"/>
        <w:spacing w:after="20"/>
      </w:pPr>
      <w:r>
        <w:t>Databases: MongoDB, database design, CRUD operations</w:t>
      </w:r>
    </w:p>
    <w:p w14:paraId="59A96593">
      <w:pPr>
        <w:pStyle w:val="23"/>
        <w:spacing w:after="20"/>
      </w:pPr>
      <w:r>
        <w:t>Other: Python, Git/GitHub, Vercel, basic testing and deployment</w:t>
      </w:r>
    </w:p>
    <w:p w14:paraId="18181AB1">
      <w:pPr>
        <w:pStyle w:val="23"/>
        <w:spacing w:after="20"/>
      </w:pPr>
      <w:r>
        <w:t>Development: Responsive web applications, problem solving, debugging, API integration</w:t>
      </w:r>
    </w:p>
    <w:p w14:paraId="02AD3C3D">
      <w:pPr>
        <w:pStyle w:val="23"/>
        <w:spacing w:after="20"/>
      </w:pPr>
      <w:r>
        <w:t>Tools: VS Code, Git, GitHub, Windows/PowerShell</w:t>
      </w:r>
    </w:p>
    <w:p w14:paraId="1352B39F">
      <w:pPr>
        <w:spacing w:before="120" w:after="40"/>
      </w:pPr>
      <w:r>
        <w:rPr>
          <w:b/>
          <w:sz w:val="22"/>
        </w:rPr>
        <w:t>EDUCATION</w:t>
      </w:r>
    </w:p>
    <w:p w14:paraId="3B936616">
      <w:pPr>
        <w:spacing w:after="20"/>
      </w:pPr>
      <w:r>
        <w:rPr>
          <w:b/>
        </w:rPr>
        <w:t>Kiyumba TSS — Level 5 Software Development</w:t>
      </w:r>
      <w:r>
        <w:br w:type="textWrapping"/>
      </w:r>
      <w:r>
        <w:t>Rwanda | Software Development</w:t>
      </w:r>
      <w:r>
        <w:br w:type="textWrapping"/>
      </w:r>
      <w:r>
        <w:t>Key areas: Back-End Development &amp; Database, Practical Software Development, Web3 &amp; Machine Learning, Applied Mathematics</w:t>
      </w:r>
      <w:r>
        <w:br w:type="textWrapping"/>
      </w:r>
      <w:r>
        <w:t>Status: Completing Level 5 studies in 2026</w:t>
      </w:r>
    </w:p>
    <w:p w14:paraId="708493CE">
      <w:pPr>
        <w:spacing w:after="20"/>
      </w:pPr>
      <w:r>
        <w:rPr>
          <w:b/>
        </w:rPr>
        <w:t>GS Muyanza — Secondary Education (S1–S3)</w:t>
      </w:r>
      <w:r>
        <w:br w:type="textWrapping"/>
      </w:r>
      <w:r>
        <w:t>Rwanda</w:t>
      </w:r>
    </w:p>
    <w:p w14:paraId="017A0F4D">
      <w:pPr>
        <w:spacing w:before="120" w:after="40"/>
      </w:pPr>
      <w:r>
        <w:rPr>
          <w:b/>
          <w:sz w:val="22"/>
        </w:rPr>
        <w:t>SELECTED PROJECTS</w:t>
      </w:r>
    </w:p>
    <w:p w14:paraId="5728D495">
      <w:r>
        <w:rPr>
          <w:b/>
        </w:rPr>
        <w:t>AgriConnectRwanda / AGRI-AI Rwanda</w:t>
      </w:r>
      <w:r>
        <w:t xml:space="preserve"> — Agriculture technology platform</w:t>
      </w:r>
    </w:p>
    <w:p w14:paraId="175AE62F">
      <w:pPr>
        <w:pStyle w:val="23"/>
        <w:spacing w:after="20"/>
      </w:pPr>
      <w:r>
        <w:t>Built a web-based platform concept connecting farmers with agricultural information and digital services.</w:t>
      </w:r>
    </w:p>
    <w:p w14:paraId="4F133D9D">
      <w:pPr>
        <w:pStyle w:val="23"/>
        <w:spacing w:after="20"/>
      </w:pPr>
      <w:r>
        <w:t>Worked with React.js, Node.js, Express.js, MongoDB, APIs, weather data, and AI-assisted features.</w:t>
      </w:r>
    </w:p>
    <w:p w14:paraId="2042D4D7">
      <w:pPr>
        <w:pStyle w:val="23"/>
        <w:spacing w:after="20"/>
      </w:pPr>
      <w:r>
        <w:t>Designed features for crop advice, plant-disease support, and future SMS/USSD/WhatsApp integration.</w:t>
      </w:r>
    </w:p>
    <w:p w14:paraId="5862350F">
      <w:r>
        <w:rPr>
          <w:b/>
        </w:rPr>
        <w:t>AI Study Assistant for NESA Students</w:t>
      </w:r>
      <w:r>
        <w:t xml:space="preserve"> — Education technology project</w:t>
      </w:r>
    </w:p>
    <w:p w14:paraId="5B91CB74">
      <w:pPr>
        <w:pStyle w:val="23"/>
        <w:spacing w:after="20"/>
      </w:pPr>
      <w:r>
        <w:t>Developed a student-focused AI assistant concept using JavaScript, MVC architecture, JWT authentication, MongoDB, and AI integration.</w:t>
      </w:r>
    </w:p>
    <w:p w14:paraId="41B80F7A">
      <w:pPr>
        <w:pStyle w:val="23"/>
        <w:spacing w:after="20"/>
      </w:pPr>
      <w:r>
        <w:t>Focused on helping students access study support and educational resources.</w:t>
      </w:r>
    </w:p>
    <w:p w14:paraId="0E08E73D">
      <w:r>
        <w:rPr>
          <w:b/>
        </w:rPr>
        <w:t>Personal Developer Portfolio</w:t>
      </w:r>
      <w:r>
        <w:t xml:space="preserve"> — https://jeandamour.vercel.app/</w:t>
      </w:r>
    </w:p>
    <w:p w14:paraId="28DCDFB6">
      <w:pPr>
        <w:pStyle w:val="23"/>
        <w:spacing w:after="20"/>
      </w:pPr>
      <w:r>
        <w:t>Created and deployed a personal portfolio to showcase software projects, technical skills, and development work.</w:t>
      </w:r>
    </w:p>
    <w:p w14:paraId="7E151E01">
      <w:pPr>
        <w:spacing w:before="120" w:after="40"/>
      </w:pPr>
      <w:r>
        <w:rPr>
          <w:b/>
          <w:sz w:val="22"/>
        </w:rPr>
        <w:t>PROFESSIONAL EXPERIENCE</w:t>
      </w:r>
    </w:p>
    <w:p w14:paraId="30784B75">
      <w:r>
        <w:rPr>
          <w:b/>
        </w:rPr>
        <w:t>Entry-Level / No formal professional experience yet</w:t>
      </w:r>
      <w:r>
        <w:br w:type="textWrapping"/>
      </w:r>
      <w:r>
        <w:t>Currently seeking an internship, junior role, attachment, or entry-level opportunity where I can apply my technical skills and gain professional experience.</w:t>
      </w:r>
    </w:p>
    <w:p w14:paraId="03CADACE">
      <w:pPr>
        <w:spacing w:before="120" w:after="40"/>
      </w:pPr>
      <w:r>
        <w:rPr>
          <w:b/>
          <w:sz w:val="22"/>
        </w:rPr>
        <w:t>CORE STRENGTHS</w:t>
      </w:r>
    </w:p>
    <w:p w14:paraId="78179A25">
      <w:pPr>
        <w:pStyle w:val="23"/>
        <w:spacing w:after="20"/>
      </w:pPr>
      <w:r>
        <w:t>Fast learner and adaptable to new technologies</w:t>
      </w:r>
    </w:p>
    <w:p w14:paraId="4BF06A46">
      <w:pPr>
        <w:pStyle w:val="23"/>
        <w:spacing w:after="20"/>
      </w:pPr>
      <w:r>
        <w:t>Problem solving and logical thinking</w:t>
      </w:r>
    </w:p>
    <w:p w14:paraId="59DBDC3A">
      <w:pPr>
        <w:pStyle w:val="23"/>
        <w:spacing w:after="20"/>
      </w:pPr>
      <w:r>
        <w:t>Teamwork and willingness to learn from others</w:t>
      </w:r>
    </w:p>
    <w:p w14:paraId="00E7E3C3">
      <w:pPr>
        <w:pStyle w:val="23"/>
        <w:spacing w:after="20"/>
      </w:pPr>
      <w:r>
        <w:t>Self-motivated and project-oriented</w:t>
      </w:r>
    </w:p>
    <w:p w14:paraId="491343E0">
      <w:pPr>
        <w:pStyle w:val="23"/>
        <w:spacing w:after="20"/>
      </w:pPr>
      <w:r>
        <w:t>Attention to detail and commitment to completing tasks</w:t>
      </w:r>
    </w:p>
    <w:p w14:paraId="5926BE46">
      <w:pPr>
        <w:spacing w:before="120" w:after="40"/>
      </w:pPr>
      <w:r>
        <w:rPr>
          <w:b/>
          <w:sz w:val="22"/>
        </w:rPr>
        <w:t>CAREER INTERESTS</w:t>
      </w:r>
    </w:p>
    <w:p w14:paraId="632B97D9">
      <w:r>
        <w:t>Software Development • IT Support • ICT • Systems Support • Web Development • Data/Technology Roles</w:t>
      </w:r>
    </w:p>
    <w:p w14:paraId="514C3F99">
      <w:pPr>
        <w:spacing w:before="120" w:after="40"/>
      </w:pPr>
      <w:r>
        <w:rPr>
          <w:b/>
          <w:sz w:val="22"/>
        </w:rPr>
        <w:t>REFERENCES</w:t>
      </w:r>
    </w:p>
    <w:p w14:paraId="212CFFF5">
      <w:pPr>
        <w:spacing w:after="80"/>
      </w:pPr>
      <w:r>
        <w:rPr>
          <w:b/>
        </w:rPr>
        <w:t>Munyaneza Celestin</w:t>
      </w:r>
      <w:r>
        <w:br w:type="textWrapping"/>
      </w:r>
      <w:r>
        <w:t>Email: munezacelestin@gmail.com | Phone: 07895577093 / 0787602802</w:t>
      </w:r>
    </w:p>
    <w:p w14:paraId="609826A2">
      <w:pPr>
        <w:spacing w:after="80"/>
      </w:pPr>
      <w:r>
        <w:rPr>
          <w:b/>
        </w:rPr>
        <w:t>Ukuri kiyeyezu Jean d'Amour</w:t>
      </w:r>
      <w:r>
        <w:br w:type="textWrapping"/>
      </w:r>
      <w:r>
        <w:t>Phone: 0785611433</w:t>
      </w:r>
    </w:p>
    <w:p w14:paraId="170A36F9">
      <w:pPr>
        <w:spacing w:after="80"/>
      </w:pPr>
      <w:r>
        <w:rPr>
          <w:b/>
        </w:rPr>
        <w:t>Domitille Ingabire</w:t>
      </w:r>
      <w:r>
        <w:br w:type="textWrapping"/>
      </w:r>
      <w:r>
        <w:t>Email: kiyumbatvet@gmail.com | Phone: 0788878692</w:t>
      </w:r>
    </w:p>
    <w:sectPr>
      <w:headerReference r:id="rId5" w:type="default"/>
      <w:footerReference r:id="rId6" w:type="default"/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4E47EF">
    <w:pPr>
      <w:pStyle w:val="18"/>
      <w:jc w:val="center"/>
    </w:pPr>
    <w:r>
      <w:rPr>
        <w:sz w:val="16"/>
      </w:rPr>
      <w:t>Nshimiyimana Jean Damour | CV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306D5">
    <w:pPr>
      <w:pStyle w:val="19"/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87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387</Words>
  <Characters>2708</Characters>
  <Lines>0</Lines>
  <Paragraphs>0</Paragraphs>
  <TotalTime>129</TotalTime>
  <ScaleCrop>false</ScaleCrop>
  <LinksUpToDate>false</LinksUpToDate>
  <CharactersWithSpaces>3053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WPS_1771407809</cp:lastModifiedBy>
  <dcterms:modified xsi:type="dcterms:W3CDTF">2026-09-28T18:20:05Z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eyJoZGlkIjoiYzk2ZDIzNmNjZTgwMjQ1YzFmNGM2MWE2ZWU5OTNmOTgiLCJ1c2VySWQiOiIxODcwOTYwNTM2NjMzNSJ9</vt:lpwstr>
  </property>
  <property fmtid="{D5CDD505-2E9C-101B-9397-08002B2CF9AE}" pid="3" name="KSOProductBuildVer">
    <vt:lpwstr>1033-12.1.0.28485</vt:lpwstr>
  </property>
  <property fmtid="{D5CDD505-2E9C-101B-9397-08002B2CF9AE}" pid="4" name="ICV">
    <vt:lpwstr>596B5CD5DCF14CD3873DB3D5F9BAD2B2_12</vt:lpwstr>
  </property>
</Properties>
</file>